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7A220">
      <w:pPr>
        <w:pStyle w:val="2"/>
      </w:pPr>
      <w:r>
        <w:t>Data Flow: HTML → Alpine.js → JSON → FastAPI → PostgreSQL → Back</w:t>
      </w:r>
    </w:p>
    <w:p w14:paraId="2E156F65">
      <w:r>
        <w:rPr>
          <w:b/>
        </w:rPr>
        <w:t>Printable Study Guide for Your Capstone Project</w:t>
      </w:r>
      <w:r>
        <w:rPr>
          <w:b/>
        </w:rPr>
        <w:br w:type="textWrapping"/>
      </w:r>
      <w:r>
        <w:t>This document explains exactly how data travels through your current system.</w:t>
      </w:r>
    </w:p>
    <w:p w14:paraId="1BB6B9A2">
      <w:pPr>
        <w:pStyle w:val="3"/>
      </w:pPr>
      <w:r>
        <w:t>1. Overall Flow</w:t>
      </w:r>
    </w:p>
    <w:p w14:paraId="5DB119C1">
      <w:r>
        <w:t>Browser HTML</w:t>
      </w:r>
      <w:r>
        <w:br w:type="textWrapping"/>
      </w:r>
      <w:r>
        <w:t>↓</w:t>
      </w:r>
      <w:r>
        <w:br w:type="textWrapping"/>
      </w:r>
      <w:r>
        <w:t>Alpine.js</w:t>
      </w:r>
      <w:r>
        <w:br w:type="textWrapping"/>
      </w:r>
      <w:r>
        <w:t>↓</w:t>
      </w:r>
      <w:r>
        <w:br w:type="textWrapping"/>
      </w:r>
      <w:r>
        <w:t>fetch() Request</w:t>
      </w:r>
      <w:r>
        <w:br w:type="textWrapping"/>
      </w:r>
      <w:r>
        <w:t>↓</w:t>
      </w:r>
      <w:r>
        <w:br w:type="textWrapping"/>
      </w:r>
      <w:r>
        <w:t>FastAPI Endpoint</w:t>
      </w:r>
      <w:r>
        <w:br w:type="textWrapping"/>
      </w:r>
      <w:r>
        <w:t>↓</w:t>
      </w:r>
      <w:r>
        <w:br w:type="textWrapping"/>
      </w:r>
      <w:r>
        <w:t>SQL Query</w:t>
      </w:r>
      <w:r>
        <w:br w:type="textWrapping"/>
      </w:r>
      <w:r>
        <w:t>↓</w:t>
      </w:r>
      <w:r>
        <w:br w:type="textWrapping"/>
      </w:r>
      <w:r>
        <w:t>PostgreSQL Database</w:t>
      </w:r>
      <w:r>
        <w:br w:type="textWrapping"/>
      </w:r>
      <w:r>
        <w:t>↓</w:t>
      </w:r>
      <w:r>
        <w:br w:type="textWrapping"/>
      </w:r>
      <w:r>
        <w:t>SQL Result</w:t>
      </w:r>
      <w:r>
        <w:br w:type="textWrapping"/>
      </w:r>
      <w:r>
        <w:t>↓</w:t>
      </w:r>
      <w:r>
        <w:br w:type="textWrapping"/>
      </w:r>
      <w:r>
        <w:t>FastAPI Response (JSON)</w:t>
      </w:r>
      <w:r>
        <w:br w:type="textWrapping"/>
      </w:r>
      <w:r>
        <w:t>↓</w:t>
      </w:r>
      <w:r>
        <w:br w:type="textWrapping"/>
      </w:r>
      <w:r>
        <w:t>Alpine.js</w:t>
      </w:r>
      <w:r>
        <w:br w:type="textWrapping"/>
      </w:r>
      <w:r>
        <w:t>↓</w:t>
      </w:r>
      <w:r>
        <w:br w:type="textWrapping"/>
      </w:r>
      <w:r>
        <w:t>HTML Display</w:t>
      </w:r>
    </w:p>
    <w:p w14:paraId="3D821F1E">
      <w:pPr>
        <w:pStyle w:val="3"/>
      </w:pPr>
      <w:r>
        <w:t>2. Login Flow</w:t>
      </w:r>
    </w:p>
    <w:p w14:paraId="0F09E15F">
      <w:r>
        <w:t>1. User enters email and password.</w:t>
      </w:r>
      <w:r>
        <w:br w:type="textWrapping"/>
      </w:r>
      <w:r>
        <w:t>2. Alpine.js sends a POST request to /api/auth/login.</w:t>
      </w:r>
      <w:r>
        <w:br w:type="textWrapping"/>
      </w:r>
      <w:r>
        <w:t>3. FastAPI receives the request.</w:t>
      </w:r>
      <w:r>
        <w:br w:type="textWrapping"/>
      </w:r>
      <w:r>
        <w:t>4. FastAPI queries the User table.</w:t>
      </w:r>
      <w:r>
        <w:br w:type="textWrapping"/>
      </w:r>
      <w:r>
        <w:t>5. Password is verified.</w:t>
      </w:r>
      <w:r>
        <w:br w:type="textWrapping"/>
      </w:r>
      <w:r>
        <w:t xml:space="preserve">6. Backend returns user_id, role, </w:t>
      </w:r>
      <w:bookmarkStart w:id="0" w:name="_GoBack"/>
      <w:bookmarkEnd w:id="0"/>
      <w:r>
        <w:t>and name.</w:t>
      </w:r>
      <w:r>
        <w:br w:type="textWrapping"/>
      </w:r>
      <w:r>
        <w:t>7. Frontend stores user_id in localStorage.</w:t>
      </w:r>
      <w:r>
        <w:br w:type="textWrapping"/>
      </w:r>
      <w:r>
        <w:t>8. User is redirected to a protected page.</w:t>
      </w:r>
    </w:p>
    <w:p w14:paraId="0931C28F">
      <w:pPr>
        <w:pStyle w:val="3"/>
      </w:pPr>
      <w:r>
        <w:t>3. Account Page Flow</w:t>
      </w:r>
    </w:p>
    <w:p w14:paraId="51B6B393">
      <w:r>
        <w:t>The account page begins by reading user_id from localStorage.</w:t>
      </w:r>
      <w:r>
        <w:br w:type="textWrapping"/>
      </w:r>
      <w:r>
        <w:br w:type="textWrapping"/>
      </w:r>
      <w:r>
        <w:t>const userId = localStorage.getItem('user_id');</w:t>
      </w:r>
      <w:r>
        <w:br w:type="textWrapping"/>
      </w:r>
      <w:r>
        <w:br w:type="textWrapping"/>
      </w:r>
      <w:r>
        <w:t>This does not access the database. It only reads data stored inside the browser.</w:t>
      </w:r>
    </w:p>
    <w:p w14:paraId="33DA8F51">
      <w:r>
        <w:t>Next, the browser requests data from the backend:</w:t>
      </w:r>
      <w:r>
        <w:br w:type="textWrapping"/>
      </w:r>
      <w:r>
        <w:br w:type="textWrapping"/>
      </w:r>
      <w:r>
        <w:t>fetch(`/api/auth/user/${userId}`)</w:t>
      </w:r>
      <w:r>
        <w:br w:type="textWrapping"/>
      </w:r>
      <w:r>
        <w:br w:type="textWrapping"/>
      </w:r>
      <w:r>
        <w:t>This sends an HTTP GET request to FastAPI.</w:t>
      </w:r>
    </w:p>
    <w:p w14:paraId="3F3C2605">
      <w:pPr>
        <w:pStyle w:val="3"/>
      </w:pPr>
      <w:r>
        <w:t>4. FastAPI Receives Request</w:t>
      </w:r>
    </w:p>
    <w:p w14:paraId="0A7BFC3B">
      <w:r>
        <w:t>The route:</w:t>
      </w:r>
      <w:r>
        <w:br w:type="textWrapping"/>
      </w:r>
      <w:r>
        <w:br w:type="textWrapping"/>
      </w:r>
      <w:r>
        <w:t>@app.get('/api/auth/user/{user_id}')</w:t>
      </w:r>
      <w:r>
        <w:br w:type="textWrapping"/>
      </w:r>
      <w:r>
        <w:br w:type="textWrapping"/>
      </w:r>
      <w:r>
        <w:t>receives the user_id and opens a PostgreSQL connection.</w:t>
      </w:r>
    </w:p>
    <w:p w14:paraId="2C574FD2">
      <w:pPr>
        <w:pStyle w:val="3"/>
      </w:pPr>
      <w:r>
        <w:t>5. First Database Query</w:t>
      </w:r>
    </w:p>
    <w:p w14:paraId="7E6FFA26">
      <w:r>
        <w:t>cur.execute(</w:t>
      </w:r>
      <w:r>
        <w:br w:type="textWrapping"/>
      </w:r>
      <w:r>
        <w:t xml:space="preserve">    'SELECT user_id, name, email, role FROM "User" WHERE user_id = %s',</w:t>
      </w:r>
      <w:r>
        <w:br w:type="textWrapping"/>
      </w:r>
      <w:r>
        <w:t xml:space="preserve">    (user_id,)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This is where data is requested from PostgreSQL.</w:t>
      </w:r>
    </w:p>
    <w:p w14:paraId="13655B6F">
      <w:r>
        <w:t>user = cur.fetchone()</w:t>
      </w:r>
      <w:r>
        <w:br w:type="textWrapping"/>
      </w:r>
      <w:r>
        <w:br w:type="textWrapping"/>
      </w:r>
      <w:r>
        <w:t>This is where the returned database row is loaded into Python.</w:t>
      </w:r>
    </w:p>
    <w:p w14:paraId="53F39E14">
      <w:pPr>
        <w:pStyle w:val="3"/>
      </w:pPr>
      <w:r>
        <w:t>6. Student Information Query</w:t>
      </w:r>
    </w:p>
    <w:p w14:paraId="0F428629">
      <w:r>
        <w:t>If the user's role is student, another query is executed:</w:t>
      </w:r>
      <w:r>
        <w:br w:type="textWrapping"/>
      </w:r>
      <w:r>
        <w:br w:type="textWrapping"/>
      </w:r>
      <w:r>
        <w:t>SELECT student_id</w:t>
      </w:r>
      <w:r>
        <w:br w:type="textWrapping"/>
      </w:r>
      <w:r>
        <w:t>FROM Student</w:t>
      </w:r>
      <w:r>
        <w:br w:type="textWrapping"/>
      </w:r>
      <w:r>
        <w:t>WHERE user_id = %s</w:t>
      </w:r>
      <w:r>
        <w:br w:type="textWrapping"/>
      </w:r>
      <w:r>
        <w:br w:type="textWrapping"/>
      </w:r>
      <w:r>
        <w:t>The result is placed into the profile dictionary.</w:t>
      </w:r>
    </w:p>
    <w:p w14:paraId="7BDC00ED">
      <w:pPr>
        <w:pStyle w:val="3"/>
      </w:pPr>
      <w:r>
        <w:t>7. JSON Response</w:t>
      </w:r>
    </w:p>
    <w:p w14:paraId="50DC9BEF">
      <w:r>
        <w:t>return profile</w:t>
      </w:r>
      <w:r>
        <w:br w:type="textWrapping"/>
      </w:r>
      <w:r>
        <w:br w:type="textWrapping"/>
      </w:r>
      <w:r>
        <w:t>FastAPI automatically converts the Python dictionary into JSON and sends it to the browser.</w:t>
      </w:r>
    </w:p>
    <w:p w14:paraId="5D533555">
      <w:pPr>
        <w:pStyle w:val="3"/>
      </w:pPr>
      <w:r>
        <w:t>8. Frontend Receives JSON</w:t>
      </w:r>
    </w:p>
    <w:p w14:paraId="0E9E291E">
      <w:r>
        <w:t>this.account = await res.json();</w:t>
      </w:r>
      <w:r>
        <w:br w:type="textWrapping"/>
      </w:r>
      <w:r>
        <w:br w:type="textWrapping"/>
      </w:r>
      <w:r>
        <w:t>The JSON becomes a JavaScript object stored inside Alpine.js.</w:t>
      </w:r>
    </w:p>
    <w:p w14:paraId="7FA5E461">
      <w:pPr>
        <w:pStyle w:val="3"/>
      </w:pPr>
      <w:r>
        <w:t>9. HTML Display</w:t>
      </w:r>
    </w:p>
    <w:p w14:paraId="74B7147A">
      <w:r>
        <w:t>&lt;span x-text="account.name"&gt;&lt;/span&gt;</w:t>
      </w:r>
      <w:r>
        <w:br w:type="textWrapping"/>
      </w:r>
      <w:r>
        <w:br w:type="textWrapping"/>
      </w:r>
      <w:r>
        <w:t>Alpine.js inserts the value into the page.</w:t>
      </w:r>
    </w:p>
    <w:p w14:paraId="66ADA61B">
      <w:pPr>
        <w:pStyle w:val="3"/>
      </w:pPr>
      <w:r>
        <w:t>10. Recommended Next Features</w:t>
      </w:r>
    </w:p>
    <w:p w14:paraId="36263339">
      <w:r>
        <w:t>Since your login already returns user_id, focus next on:</w:t>
      </w:r>
      <w:r>
        <w:br w:type="textWrapping"/>
      </w:r>
      <w:r>
        <w:br w:type="textWrapping"/>
      </w:r>
      <w:r>
        <w:t>1. Route protection</w:t>
      </w:r>
      <w:r>
        <w:br w:type="textWrapping"/>
      </w:r>
      <w:r>
        <w:t xml:space="preserve">   - Prevent logged-in users from visiting login page.</w:t>
      </w:r>
      <w:r>
        <w:br w:type="textWrapping"/>
      </w:r>
      <w:r>
        <w:t xml:space="preserve">   - Redirect authenticated users to dashboard.</w:t>
      </w:r>
      <w:r>
        <w:br w:type="textWrapping"/>
      </w:r>
      <w:r>
        <w:br w:type="textWrapping"/>
      </w:r>
      <w:r>
        <w:t>2. Logout</w:t>
      </w:r>
      <w:r>
        <w:br w:type="textWrapping"/>
      </w:r>
      <w:r>
        <w:t xml:space="preserve">   - Remove localStorage values.</w:t>
      </w:r>
      <w:r>
        <w:br w:type="textWrapping"/>
      </w:r>
      <w:r>
        <w:t xml:space="preserve">   - Redirect to login.</w:t>
      </w:r>
      <w:r>
        <w:br w:type="textWrapping"/>
      </w:r>
      <w:r>
        <w:br w:type="textWrapping"/>
      </w:r>
      <w:r>
        <w:t>3. Role checking</w:t>
      </w:r>
      <w:r>
        <w:br w:type="textWrapping"/>
      </w:r>
      <w:r>
        <w:t xml:space="preserve">   - Student dashboard.</w:t>
      </w:r>
      <w:r>
        <w:br w:type="textWrapping"/>
      </w:r>
      <w:r>
        <w:t xml:space="preserve">   - Teacher dashboard.</w:t>
      </w:r>
      <w:r>
        <w:br w:type="textWrapping"/>
      </w:r>
      <w:r>
        <w:br w:type="textWrapping"/>
      </w:r>
      <w:r>
        <w:t>4. Protected API endpoints</w:t>
      </w:r>
      <w:r>
        <w:br w:type="textWrapping"/>
      </w:r>
      <w:r>
        <w:t xml:space="preserve">   - Verify identity before returning data.</w:t>
      </w:r>
      <w:r>
        <w:br w:type="textWrapping"/>
      </w:r>
      <w:r>
        <w:br w:type="textWrapping"/>
      </w:r>
      <w:r>
        <w:t>5. Activity module</w:t>
      </w:r>
      <w:r>
        <w:br w:type="textWrapping"/>
      </w:r>
      <w:r>
        <w:t xml:space="preserve">   - Create activity.</w:t>
      </w:r>
      <w:r>
        <w:br w:type="textWrapping"/>
      </w:r>
      <w:r>
        <w:t xml:space="preserve">   - Submit activity.</w:t>
      </w:r>
      <w:r>
        <w:br w:type="textWrapping"/>
      </w:r>
      <w:r>
        <w:t xml:space="preserve">   - Grade activity.</w:t>
      </w:r>
      <w:r>
        <w:br w:type="textWrapping"/>
      </w:r>
      <w:r>
        <w:br w:type="textWrapping"/>
      </w:r>
      <w:r>
        <w:t>6. Attendance module.</w:t>
      </w:r>
      <w:r>
        <w:br w:type="textWrapping"/>
      </w:r>
      <w:r>
        <w:br w:type="textWrapping"/>
      </w:r>
      <w:r>
        <w:t>7. Gradebook module.</w:t>
      </w:r>
    </w:p>
    <w:p w14:paraId="72A3BD28">
      <w:pPr>
        <w:pStyle w:val="3"/>
      </w:pPr>
      <w:r>
        <w:t>11. Important Security Note</w:t>
      </w:r>
    </w:p>
    <w:p w14:paraId="71BEABE9">
      <w:r>
        <w:t>Your current system uses localStorage user_id.</w:t>
      </w:r>
      <w:r>
        <w:br w:type="textWrapping"/>
      </w:r>
      <w:r>
        <w:br w:type="textWrapping"/>
      </w:r>
      <w:r>
        <w:t>This is acceptable for early development and demonstrations, but for production systems you should eventually move to:</w:t>
      </w:r>
      <w:r>
        <w:br w:type="textWrapping"/>
      </w:r>
      <w:r>
        <w:br w:type="textWrapping"/>
      </w:r>
      <w:r>
        <w:t>- Sessions</w:t>
      </w:r>
      <w:r>
        <w:br w:type="textWrapping"/>
      </w:r>
      <w:r>
        <w:t>or</w:t>
      </w:r>
      <w:r>
        <w:br w:type="textWrapping"/>
      </w:r>
      <w:r>
        <w:t>- JWT Authentication</w:t>
      </w:r>
      <w:r>
        <w:br w:type="textWrapping"/>
      </w:r>
      <w:r>
        <w:br w:type="textWrapping"/>
      </w:r>
      <w:r>
        <w:t>because anyone can manually edit localStorage in the browser.</w:t>
      </w:r>
    </w:p>
    <w:p w14:paraId="5D8B37C6">
      <w:pPr>
        <w:pStyle w:val="3"/>
      </w:pPr>
      <w:r>
        <w:t>12. Quick Debug Checklist</w:t>
      </w:r>
    </w:p>
    <w:p w14:paraId="0C999055">
      <w:r>
        <w:t>When data is not showing:</w:t>
      </w:r>
      <w:r>
        <w:br w:type="textWrapping"/>
      </w:r>
      <w:r>
        <w:br w:type="textWrapping"/>
      </w:r>
      <w:r>
        <w:t>□ Backend server running?</w:t>
      </w:r>
      <w:r>
        <w:br w:type="textWrapping"/>
      </w:r>
      <w:r>
        <w:t>□ Database running?</w:t>
      </w:r>
      <w:r>
        <w:br w:type="textWrapping"/>
      </w:r>
      <w:r>
        <w:t>□ Correct API URL?</w:t>
      </w:r>
      <w:r>
        <w:br w:type="textWrapping"/>
      </w:r>
      <w:r>
        <w:t>□ user_id exists in localStorage?</w:t>
      </w:r>
      <w:r>
        <w:br w:type="textWrapping"/>
      </w:r>
      <w:r>
        <w:t>□ SQL query returns rows?</w:t>
      </w:r>
      <w:r>
        <w:br w:type="textWrapping"/>
      </w:r>
      <w:r>
        <w:t>□ JSON response contains expected fields?</w:t>
      </w:r>
      <w:r>
        <w:br w:type="textWrapping"/>
      </w:r>
      <w:r>
        <w:t>□ Alpine.js receives data?</w:t>
      </w:r>
      <w:r>
        <w:br w:type="textWrapping"/>
      </w:r>
      <w:r>
        <w:t>□ x-text points to correct property?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51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461</Words>
  <Characters>2568</Characters>
  <Lines>0</Lines>
  <Paragraphs>0</Paragraphs>
  <TotalTime>5</TotalTime>
  <ScaleCrop>false</ScaleCrop>
  <LinksUpToDate>false</LinksUpToDate>
  <CharactersWithSpaces>2965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Krisscel Merenciano</cp:lastModifiedBy>
  <dcterms:modified xsi:type="dcterms:W3CDTF">2026-06-02T09:20:59Z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eyJoZGlkIjoiZDMzYWQ5MjIxYzU0NmI0NmFiYWVjNjA4OTJkZmQwMjMiLCJ1c2VySWQiOiI3MDQ4NDI5OTEwNzUifQ==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4637A405F2C947D686DD7C5EFF7D5546_12</vt:lpwstr>
  </property>
</Properties>
</file>